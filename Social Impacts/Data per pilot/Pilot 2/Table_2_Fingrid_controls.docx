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4885" w:type="dxa"/>
        <w:tblInd w:w="-88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970"/>
        <w:gridCol w:w="1276"/>
        <w:gridCol w:w="1276"/>
        <w:gridCol w:w="1427"/>
        <w:gridCol w:w="1274"/>
        <w:gridCol w:w="1415"/>
        <w:gridCol w:w="1416"/>
        <w:gridCol w:w="1415"/>
        <w:gridCol w:w="1416"/>
      </w:tblGrid>
      <w:tr w:rsidR="00E95F69" w:rsidRPr="005011C4" w:rsidTr="00D402B7">
        <w:tc>
          <w:tcPr>
            <w:tcW w:w="14885" w:type="dxa"/>
            <w:gridSpan w:val="9"/>
          </w:tcPr>
          <w:p w:rsidR="00E95F69" w:rsidRPr="005011C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Table 2: OLS Regression using Happiness and Life Satisfaction as dependent variables and </w:t>
            </w:r>
            <w:proofErr w:type="spellStart"/>
            <w:r w:rsidRPr="005011C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Fingrid's</w:t>
            </w:r>
            <w:proofErr w:type="spellEnd"/>
            <w:r w:rsidRPr="005011C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transmission grid as independent variables with sociodemographic controls</w:t>
            </w:r>
          </w:p>
        </w:tc>
      </w:tr>
      <w:tr w:rsidR="005011C4" w:rsidRPr="005011C4" w:rsidTr="00D402B7">
        <w:tc>
          <w:tcPr>
            <w:tcW w:w="3970" w:type="dxa"/>
            <w:tcBorders>
              <w:top w:val="single" w:sz="4" w:space="0" w:color="auto"/>
              <w:bottom w:val="single" w:sz="4" w:space="0" w:color="auto"/>
            </w:tcBorders>
          </w:tcPr>
          <w:p w:rsidR="005011C4" w:rsidRPr="005011C4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11C4" w:rsidRPr="00923DDE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11C4" w:rsidRPr="00923DDE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427" w:type="dxa"/>
            <w:tcBorders>
              <w:top w:val="single" w:sz="4" w:space="0" w:color="auto"/>
              <w:bottom w:val="single" w:sz="4" w:space="0" w:color="auto"/>
            </w:tcBorders>
          </w:tcPr>
          <w:p w:rsidR="005011C4" w:rsidRPr="00923DDE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</w:tcPr>
          <w:p w:rsidR="005011C4" w:rsidRPr="00923DDE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</w:tcPr>
          <w:p w:rsidR="005011C4" w:rsidRPr="00923DDE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5011C4" w:rsidRPr="00923DDE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</w:tcPr>
          <w:p w:rsidR="005011C4" w:rsidRPr="00923DDE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5011C4" w:rsidRPr="00923DDE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</w:tr>
      <w:tr w:rsidR="005011C4" w:rsidRPr="005011C4" w:rsidTr="00D402B7">
        <w:tc>
          <w:tcPr>
            <w:tcW w:w="3970" w:type="dxa"/>
            <w:tcBorders>
              <w:top w:val="single" w:sz="4" w:space="0" w:color="auto"/>
            </w:tcBorders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110 kV grid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0.013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220 kV grid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0.015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400 kV grid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0.005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Fingrid’s</w:t>
            </w:r>
            <w:proofErr w:type="spellEnd"/>
            <w:r w:rsidRPr="00923DDE">
              <w:rPr>
                <w:rFonts w:ascii="Times New Roman" w:hAnsi="Times New Roman" w:cs="Times New Roman"/>
                <w:sz w:val="24"/>
                <w:szCs w:val="24"/>
              </w:rPr>
              <w:t xml:space="preserve"> entire transmission grid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0.011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011C4" w:rsidRPr="005011C4" w:rsidTr="00D402B7">
        <w:tc>
          <w:tcPr>
            <w:tcW w:w="3970" w:type="dxa"/>
            <w:tcBorders>
              <w:bottom w:val="double" w:sz="4" w:space="0" w:color="auto"/>
            </w:tcBorders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7" w:type="dxa"/>
            <w:tcBorders>
              <w:bottom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Borders>
              <w:bottom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  <w:tc>
          <w:tcPr>
            <w:tcW w:w="1415" w:type="dxa"/>
            <w:tcBorders>
              <w:bottom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bottom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  <w:tcBorders>
              <w:bottom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bottom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(0.002)</w:t>
            </w:r>
          </w:p>
        </w:tc>
      </w:tr>
      <w:tr w:rsidR="005011C4" w:rsidRPr="005011C4" w:rsidTr="00D402B7">
        <w:tc>
          <w:tcPr>
            <w:tcW w:w="3970" w:type="dxa"/>
            <w:tcBorders>
              <w:top w:val="double" w:sz="4" w:space="0" w:color="auto"/>
            </w:tcBorders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Unemployment rate (%)</w:t>
            </w:r>
          </w:p>
        </w:tc>
        <w:tc>
          <w:tcPr>
            <w:tcW w:w="1276" w:type="dxa"/>
            <w:tcBorders>
              <w:top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-0.248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  <w:tcBorders>
              <w:top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-0.251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27" w:type="dxa"/>
            <w:tcBorders>
              <w:top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-0.247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4" w:type="dxa"/>
            <w:tcBorders>
              <w:top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-0.248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  <w:tcBorders>
              <w:top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-0.703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  <w:tcBorders>
              <w:top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-0.704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  <w:tcBorders>
              <w:top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-0.701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  <w:tcBorders>
              <w:top w:val="doub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-0.702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(0.025)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(0.026)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(0.026)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(0.025)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(0.032)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(0.032)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(0.033)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(0.032)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 xml:space="preserve">ale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(%)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-0.406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-0.409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-0.409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-0.410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-0.633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-0.636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-0.637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-0.637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(0.052)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(0.053)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(0.053)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(0.052)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(0.069)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(0.069)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(0.069)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(0.069)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ubjective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0.405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0.416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0.414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0.406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0.533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0.543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0.540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0.533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(0.018)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(0.018)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(0.018)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(0.018)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(0.019)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(0.019)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(0.019)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(0.019)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ighest income category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0.460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0.455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0.451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0.461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0.437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0.431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0.429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0.438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(0.021)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(0.021)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(0.021)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(0.021)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(0.025)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(0.025)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(0.025)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(0.025)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6.786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6.751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6.758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6.786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6.273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6.240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6.248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6.272</w:t>
            </w:r>
            <w:r w:rsidR="006E7253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(0.079)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(0.079)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(0.080)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(0.079)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(0.085)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(0.085)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(0.086)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(0.086)</w:t>
            </w:r>
          </w:p>
        </w:tc>
      </w:tr>
      <w:tr w:rsidR="00D402B7" w:rsidRPr="005011C4" w:rsidTr="00D402B7">
        <w:tc>
          <w:tcPr>
            <w:tcW w:w="3970" w:type="dxa"/>
            <w:tcBorders>
              <w:bottom w:val="single" w:sz="4" w:space="0" w:color="auto"/>
            </w:tcBorders>
          </w:tcPr>
          <w:p w:rsidR="005011C4" w:rsidRPr="00923DDE" w:rsidRDefault="005011C4" w:rsidP="005011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7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11C4" w:rsidRPr="005011C4" w:rsidTr="00D402B7">
        <w:tc>
          <w:tcPr>
            <w:tcW w:w="3970" w:type="dxa"/>
            <w:tcBorders>
              <w:top w:val="single" w:sz="4" w:space="0" w:color="auto"/>
            </w:tcBorders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427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274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415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415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2,936</w:t>
            </w:r>
          </w:p>
        </w:tc>
      </w:tr>
      <w:tr w:rsidR="005011C4" w:rsidRPr="005011C4" w:rsidTr="00D402B7">
        <w:tc>
          <w:tcPr>
            <w:tcW w:w="3970" w:type="dxa"/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>Adjusted R2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0.7900</w:t>
            </w:r>
          </w:p>
        </w:tc>
        <w:tc>
          <w:tcPr>
            <w:tcW w:w="127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0.7874</w:t>
            </w:r>
          </w:p>
        </w:tc>
        <w:tc>
          <w:tcPr>
            <w:tcW w:w="1427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0.7869</w:t>
            </w:r>
          </w:p>
        </w:tc>
        <w:tc>
          <w:tcPr>
            <w:tcW w:w="1274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0.7901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0.8542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0.8529</w:t>
            </w:r>
          </w:p>
        </w:tc>
        <w:tc>
          <w:tcPr>
            <w:tcW w:w="1415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0.8529</w:t>
            </w:r>
          </w:p>
        </w:tc>
        <w:tc>
          <w:tcPr>
            <w:tcW w:w="1416" w:type="dxa"/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0.8543</w:t>
            </w:r>
          </w:p>
        </w:tc>
      </w:tr>
      <w:tr w:rsidR="005011C4" w:rsidRPr="005011C4" w:rsidTr="00D402B7">
        <w:tc>
          <w:tcPr>
            <w:tcW w:w="3970" w:type="dxa"/>
            <w:tcBorders>
              <w:bottom w:val="single" w:sz="4" w:space="0" w:color="auto"/>
            </w:tcBorders>
          </w:tcPr>
          <w:p w:rsidR="005011C4" w:rsidRPr="00923DDE" w:rsidRDefault="005011C4" w:rsidP="00501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1205.59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1175.99</w:t>
            </w:r>
          </w:p>
        </w:tc>
        <w:tc>
          <w:tcPr>
            <w:tcW w:w="1427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1177.60</w:t>
            </w:r>
          </w:p>
        </w:tc>
        <w:tc>
          <w:tcPr>
            <w:tcW w:w="1274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1212.31</w:t>
            </w: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1663.30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1637.03</w:t>
            </w: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1633.71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5011C4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11C4">
              <w:rPr>
                <w:rFonts w:ascii="Times New Roman" w:eastAsia="Times New Roman" w:hAnsi="Times New Roman" w:cs="Times New Roman"/>
                <w:sz w:val="24"/>
                <w:szCs w:val="24"/>
              </w:rPr>
              <w:t>1684.04</w:t>
            </w:r>
          </w:p>
        </w:tc>
      </w:tr>
      <w:tr w:rsidR="00E95F69" w:rsidRPr="005011C4" w:rsidTr="00D402B7">
        <w:tc>
          <w:tcPr>
            <w:tcW w:w="14885" w:type="dxa"/>
            <w:gridSpan w:val="9"/>
            <w:tcBorders>
              <w:top w:val="single" w:sz="4" w:space="0" w:color="auto"/>
            </w:tcBorders>
          </w:tcPr>
          <w:p w:rsidR="005011C4" w:rsidRPr="009D595A" w:rsidRDefault="005011C4" w:rsidP="005011C4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9D5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Robust Standard Errors in parentheses.</w:t>
            </w:r>
          </w:p>
          <w:p w:rsidR="00E95F69" w:rsidRPr="005011C4" w:rsidRDefault="005011C4" w:rsidP="00501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p&lt;0.01,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* p&lt;0.1</w:t>
            </w:r>
          </w:p>
        </w:tc>
      </w:tr>
    </w:tbl>
    <w:p w:rsidR="005011C4" w:rsidRDefault="005011C4"/>
    <w:sectPr w:rsidR="005011C4" w:rsidSect="005011C4">
      <w:pgSz w:w="15840" w:h="12240" w:orient="landscape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E95F69"/>
    <w:rsid w:val="00163DCA"/>
    <w:rsid w:val="005011C4"/>
    <w:rsid w:val="006E7253"/>
    <w:rsid w:val="00D402B7"/>
    <w:rsid w:val="00E9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AC56D3"/>
  <w15:docId w15:val="{12C3B572-942A-684C-8ECB-B94DA18D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F99F893CFF344B8C75F9D573FA738" ma:contentTypeVersion="15" ma:contentTypeDescription="Create a new document." ma:contentTypeScope="" ma:versionID="3cd160b6b4f6b1e342f87fa111102cd5">
  <xsd:schema xmlns:xsd="http://www.w3.org/2001/XMLSchema" xmlns:xs="http://www.w3.org/2001/XMLSchema" xmlns:p="http://schemas.microsoft.com/office/2006/metadata/properties" xmlns:ns2="89b79473-b938-4d00-9a21-802dc53b8c94" xmlns:ns3="1ea6b46c-d922-43d7-9f81-f5090b533099" targetNamespace="http://schemas.microsoft.com/office/2006/metadata/properties" ma:root="true" ma:fieldsID="588d276d9a9481c32c46333fa6e90327" ns2:_="" ns3:_="">
    <xsd:import namespace="89b79473-b938-4d00-9a21-802dc53b8c94"/>
    <xsd:import namespace="1ea6b46c-d922-43d7-9f81-f5090b533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79473-b938-4d00-9a21-802dc53b8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f7a4cc-9a26-4800-99dd-712719de05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6b46c-d922-43d7-9f81-f5090b5330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4a2f2e-df64-44eb-a97e-4aae63239823}" ma:internalName="TaxCatchAll" ma:showField="CatchAllData" ma:web="1ea6b46c-d922-43d7-9f81-f5090b5330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b79473-b938-4d00-9a21-802dc53b8c94">
      <Terms xmlns="http://schemas.microsoft.com/office/infopath/2007/PartnerControls"/>
    </lcf76f155ced4ddcb4097134ff3c332f>
    <TaxCatchAll xmlns="1ea6b46c-d922-43d7-9f81-f5090b533099" xsi:nil="true"/>
  </documentManagement>
</p:properties>
</file>

<file path=customXml/itemProps1.xml><?xml version="1.0" encoding="utf-8"?>
<ds:datastoreItem xmlns:ds="http://schemas.openxmlformats.org/officeDocument/2006/customXml" ds:itemID="{331F94D4-592B-4211-A4B7-F063AA0E9611}"/>
</file>

<file path=customXml/itemProps2.xml><?xml version="1.0" encoding="utf-8"?>
<ds:datastoreItem xmlns:ds="http://schemas.openxmlformats.org/officeDocument/2006/customXml" ds:itemID="{D3CFAFEB-F9A6-4AC4-B0AC-D6F1F4ECE4A5}"/>
</file>

<file path=customXml/itemProps3.xml><?xml version="1.0" encoding="utf-8"?>
<ds:datastoreItem xmlns:ds="http://schemas.openxmlformats.org/officeDocument/2006/customXml" ds:itemID="{8D671006-B40E-4176-A5D7-131BAD8FBA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Ziogas</cp:lastModifiedBy>
  <cp:revision>6</cp:revision>
  <dcterms:created xsi:type="dcterms:W3CDTF">2024-11-19T17:09:00Z</dcterms:created>
  <dcterms:modified xsi:type="dcterms:W3CDTF">2024-11-19T17:20:00Z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0x0101004CCF99F893CFF344B8C75F9D573FA738</vt:lpwstr>
  </property>
</Properties>
</file>
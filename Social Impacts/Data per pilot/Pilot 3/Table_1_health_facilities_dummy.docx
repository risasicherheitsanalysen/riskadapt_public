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885" w:type="dxa"/>
        <w:tblInd w:w="-8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238"/>
        <w:gridCol w:w="1559"/>
        <w:gridCol w:w="1418"/>
        <w:gridCol w:w="1417"/>
        <w:gridCol w:w="1418"/>
        <w:gridCol w:w="1417"/>
        <w:gridCol w:w="1418"/>
      </w:tblGrid>
      <w:tr w:rsidR="00383D6F" w:rsidRPr="0088126F" w:rsidTr="00EC2D95">
        <w:tc>
          <w:tcPr>
            <w:tcW w:w="14885" w:type="dxa"/>
            <w:gridSpan w:val="7"/>
            <w:tcBorders>
              <w:bottom w:val="single" w:sz="4" w:space="0" w:color="auto"/>
            </w:tcBorders>
          </w:tcPr>
          <w:p w:rsidR="00383D6F" w:rsidRPr="0088126F" w:rsidRDefault="00000000" w:rsidP="007601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1: OLS Regression using Happiness and Life Satisfaction as dependent variables and health facilities as independent dummy variables</w:t>
            </w:r>
          </w:p>
        </w:tc>
      </w:tr>
      <w:tr w:rsidR="00EC2D95" w:rsidRPr="0088126F" w:rsidTr="00EC2D95"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923DDE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923DDE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923DDE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923DDE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923DDE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EC2D95" w:rsidRPr="00923DDE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EC2D95" w:rsidRPr="0088126F" w:rsidTr="00EC2D95">
        <w:tc>
          <w:tcPr>
            <w:tcW w:w="623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Whether municipality has hospitals (yes/no)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0.051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0.071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D95" w:rsidRPr="0088126F" w:rsidTr="00EC2D95">
        <w:tc>
          <w:tcPr>
            <w:tcW w:w="6238" w:type="dxa"/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(0.007)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(0.014)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D95" w:rsidRPr="0088126F" w:rsidTr="00EC2D95">
        <w:tc>
          <w:tcPr>
            <w:tcW w:w="6238" w:type="dxa"/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Whether municipality has hospitals or clinics (yes/no)</w:t>
            </w:r>
          </w:p>
        </w:tc>
        <w:tc>
          <w:tcPr>
            <w:tcW w:w="1559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D95" w:rsidRPr="0088126F" w:rsidTr="00EC2D95">
        <w:tc>
          <w:tcPr>
            <w:tcW w:w="6238" w:type="dxa"/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(0.007)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(0.013)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D95" w:rsidRPr="0088126F" w:rsidTr="00EC2D95">
        <w:tc>
          <w:tcPr>
            <w:tcW w:w="6238" w:type="dxa"/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Whether municipality has hospitals, clinics or doctors (yes/no)</w:t>
            </w:r>
          </w:p>
        </w:tc>
        <w:tc>
          <w:tcPr>
            <w:tcW w:w="1559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0.049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EC2D95" w:rsidRPr="0088126F" w:rsidTr="00EC2D95">
        <w:tc>
          <w:tcPr>
            <w:tcW w:w="6238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(0.009)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(0.016)</w:t>
            </w:r>
          </w:p>
        </w:tc>
      </w:tr>
      <w:tr w:rsidR="00EC2D95" w:rsidRPr="0088126F" w:rsidTr="00EC2D95">
        <w:tc>
          <w:tcPr>
            <w:tcW w:w="6238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7.171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7.171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7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7.166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6.817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7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6.816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6.809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EC2D95" w:rsidRPr="0088126F" w:rsidTr="00EC2D95">
        <w:tc>
          <w:tcPr>
            <w:tcW w:w="6238" w:type="dxa"/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(0.006)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(0.009)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(0.010)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(0.011)</w:t>
            </w:r>
          </w:p>
        </w:tc>
      </w:tr>
      <w:tr w:rsidR="00EC2D95" w:rsidRPr="008B0E42" w:rsidTr="00EC2D95">
        <w:tc>
          <w:tcPr>
            <w:tcW w:w="623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C2D95" w:rsidRPr="0088126F" w:rsidTr="00EC2D95">
        <w:tc>
          <w:tcPr>
            <w:tcW w:w="623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</w:tr>
      <w:tr w:rsidR="00EC2D95" w:rsidRPr="0088126F" w:rsidTr="00EC2D95">
        <w:tc>
          <w:tcPr>
            <w:tcW w:w="6238" w:type="dxa"/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1559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0.0513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0.0539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0.0437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0.0308</w:t>
            </w:r>
          </w:p>
        </w:tc>
        <w:tc>
          <w:tcPr>
            <w:tcW w:w="1417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0.0342</w:t>
            </w:r>
          </w:p>
        </w:tc>
        <w:tc>
          <w:tcPr>
            <w:tcW w:w="1418" w:type="dxa"/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0.0311</w:t>
            </w:r>
          </w:p>
        </w:tc>
      </w:tr>
      <w:tr w:rsidR="00EC2D95" w:rsidRPr="0088126F" w:rsidTr="00EC2D95">
        <w:tc>
          <w:tcPr>
            <w:tcW w:w="623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statistic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47.60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44.55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13.45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26.94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29.08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9.57</w:t>
            </w:r>
          </w:p>
        </w:tc>
      </w:tr>
      <w:tr w:rsidR="00EC2D95" w:rsidRPr="0088126F" w:rsidTr="00EC2D95">
        <w:tc>
          <w:tcPr>
            <w:tcW w:w="14885" w:type="dxa"/>
            <w:gridSpan w:val="7"/>
            <w:tcBorders>
              <w:top w:val="single" w:sz="4" w:space="0" w:color="auto"/>
            </w:tcBorders>
          </w:tcPr>
          <w:p w:rsidR="00EC2D95" w:rsidRPr="009D595A" w:rsidRDefault="00EC2D95" w:rsidP="00EC2D95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D5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EC2D95" w:rsidRPr="0088126F" w:rsidRDefault="00EC2D95" w:rsidP="00EC2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p&lt;0.01,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* p&lt;0.1</w:t>
            </w:r>
          </w:p>
        </w:tc>
      </w:tr>
    </w:tbl>
    <w:p w:rsidR="00383D6F" w:rsidRDefault="00383D6F"/>
    <w:sectPr w:rsidR="00383D6F" w:rsidSect="00360F32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383D6F"/>
    <w:rsid w:val="002C50D5"/>
    <w:rsid w:val="00360F32"/>
    <w:rsid w:val="00383D6F"/>
    <w:rsid w:val="00385622"/>
    <w:rsid w:val="007601D4"/>
    <w:rsid w:val="0088126F"/>
    <w:rsid w:val="008B0E42"/>
    <w:rsid w:val="00EC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E6B0E3"/>
  <w15:docId w15:val="{E0207752-E865-FD4C-9397-E75691EE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5C15D8A6-E39D-4D8C-B589-55778C62A9A6}"/>
</file>

<file path=customXml/itemProps2.xml><?xml version="1.0" encoding="utf-8"?>
<ds:datastoreItem xmlns:ds="http://schemas.openxmlformats.org/officeDocument/2006/customXml" ds:itemID="{6AD71F2A-376E-41D0-92AA-7402B08F0644}"/>
</file>

<file path=customXml/itemProps3.xml><?xml version="1.0" encoding="utf-8"?>
<ds:datastoreItem xmlns:ds="http://schemas.openxmlformats.org/officeDocument/2006/customXml" ds:itemID="{B4AEB3EA-9D80-4E0E-A387-90138B9CA6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7</cp:revision>
  <dcterms:created xsi:type="dcterms:W3CDTF">2024-11-28T16:38:00Z</dcterms:created>
  <dcterms:modified xsi:type="dcterms:W3CDTF">2024-11-28T18:16:00Z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
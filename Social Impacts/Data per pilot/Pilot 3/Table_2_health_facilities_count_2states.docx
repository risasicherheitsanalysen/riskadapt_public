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4743" w:type="dxa"/>
        <w:tblInd w:w="-74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63"/>
        <w:gridCol w:w="1484"/>
        <w:gridCol w:w="1216"/>
        <w:gridCol w:w="1273"/>
        <w:gridCol w:w="1407"/>
        <w:gridCol w:w="1350"/>
        <w:gridCol w:w="1350"/>
      </w:tblGrid>
      <w:tr w:rsidR="001E2EE9" w:rsidRPr="00A61A54" w:rsidTr="00550146">
        <w:tc>
          <w:tcPr>
            <w:tcW w:w="14743" w:type="dxa"/>
            <w:gridSpan w:val="7"/>
            <w:tcBorders>
              <w:bottom w:val="single" w:sz="4" w:space="0" w:color="auto"/>
            </w:tcBorders>
          </w:tcPr>
          <w:p w:rsidR="001E2EE9" w:rsidRPr="00A61A54" w:rsidRDefault="00000000" w:rsidP="00171CF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Table 1: OLS Regression using Happiness and Life Satisfaction as dependent variables and health facilities as independent categorical variables</w:t>
            </w:r>
            <w:r w:rsidR="003B441F" w:rsidRPr="003B44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for </w:t>
            </w:r>
            <w:r w:rsidR="003B44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three</w:t>
            </w:r>
            <w:r w:rsidR="003B441F" w:rsidRPr="003B44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damage states</w:t>
            </w:r>
          </w:p>
        </w:tc>
      </w:tr>
      <w:tr w:rsidR="00A61A54" w:rsidRPr="00A61A54" w:rsidTr="00550146">
        <w:tc>
          <w:tcPr>
            <w:tcW w:w="6663" w:type="dxa"/>
            <w:tcBorders>
              <w:top w:val="single" w:sz="4" w:space="0" w:color="auto"/>
              <w:bottom w:val="single" w:sz="4" w:space="0" w:color="auto"/>
            </w:tcBorders>
          </w:tcPr>
          <w:p w:rsidR="00A61A54" w:rsidRPr="00A61A54" w:rsidRDefault="00A61A54" w:rsidP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tcBorders>
              <w:top w:val="single" w:sz="4" w:space="0" w:color="auto"/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216" w:type="dxa"/>
            <w:tcBorders>
              <w:top w:val="single" w:sz="4" w:space="0" w:color="auto"/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273" w:type="dxa"/>
            <w:tcBorders>
              <w:top w:val="single" w:sz="4" w:space="0" w:color="auto"/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407" w:type="dxa"/>
            <w:tcBorders>
              <w:top w:val="single" w:sz="4" w:space="0" w:color="auto"/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  <w:tc>
          <w:tcPr>
            <w:tcW w:w="1350" w:type="dxa"/>
            <w:tcBorders>
              <w:top w:val="single" w:sz="4" w:space="0" w:color="auto"/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Life Satisfaction</w:t>
            </w:r>
          </w:p>
        </w:tc>
      </w:tr>
      <w:tr w:rsidR="00550146" w:rsidRPr="00A61A54" w:rsidTr="00550146">
        <w:tc>
          <w:tcPr>
            <w:tcW w:w="6663" w:type="dxa"/>
            <w:tcBorders>
              <w:top w:val="single" w:sz="4" w:space="0" w:color="auto"/>
            </w:tcBorders>
          </w:tcPr>
          <w:p w:rsidR="00A61A54" w:rsidRPr="0088126F" w:rsidRDefault="00A61A54" w:rsidP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>Whether municipality has hospitals (yes/no)</w:t>
            </w:r>
          </w:p>
        </w:tc>
        <w:tc>
          <w:tcPr>
            <w:tcW w:w="1484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1E2EE9" w:rsidRPr="00A61A54" w:rsidRDefault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441F">
              <w:rPr>
                <w:rFonts w:ascii="Times New Roman" w:hAnsi="Times New Roman" w:cs="Times New Roman"/>
                <w:sz w:val="24"/>
                <w:szCs w:val="24"/>
              </w:rPr>
              <w:t xml:space="preserve">– 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(open - close)</w:t>
            </w:r>
          </w:p>
        </w:tc>
        <w:tc>
          <w:tcPr>
            <w:tcW w:w="1484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0.048</w:t>
            </w:r>
            <w:r w:rsidR="00A61A54"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16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0.069</w:t>
            </w:r>
            <w:r w:rsidR="00A61A54"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350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1E2EE9" w:rsidRPr="00A61A54" w:rsidRDefault="001E2E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(0.008)</w:t>
            </w:r>
          </w:p>
        </w:tc>
        <w:tc>
          <w:tcPr>
            <w:tcW w:w="1216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(0.015)</w:t>
            </w:r>
          </w:p>
        </w:tc>
        <w:tc>
          <w:tcPr>
            <w:tcW w:w="1350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1E2EE9" w:rsidRPr="00A61A54" w:rsidRDefault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441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(partially open)</w:t>
            </w:r>
          </w:p>
        </w:tc>
        <w:tc>
          <w:tcPr>
            <w:tcW w:w="1484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0.060</w:t>
            </w:r>
            <w:r w:rsidR="00A61A54"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216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0.077</w:t>
            </w:r>
            <w:r w:rsidR="00A61A54"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***</w:t>
            </w:r>
          </w:p>
        </w:tc>
        <w:tc>
          <w:tcPr>
            <w:tcW w:w="1350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1E2EE9" w:rsidRPr="00A61A54" w:rsidRDefault="001E2E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(0.011)</w:t>
            </w:r>
          </w:p>
        </w:tc>
        <w:tc>
          <w:tcPr>
            <w:tcW w:w="1216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(0.014)</w:t>
            </w:r>
          </w:p>
        </w:tc>
        <w:tc>
          <w:tcPr>
            <w:tcW w:w="1350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A61A54" w:rsidRPr="0088126F" w:rsidRDefault="00A61A54" w:rsidP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>Whether municipality has hospitals or clinics (yes/no)</w:t>
            </w:r>
          </w:p>
        </w:tc>
        <w:tc>
          <w:tcPr>
            <w:tcW w:w="1484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3B441F" w:rsidRPr="00A61A54" w:rsidRDefault="003B441F" w:rsidP="003B44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 (open - close)</w:t>
            </w:r>
          </w:p>
        </w:tc>
        <w:tc>
          <w:tcPr>
            <w:tcW w:w="1484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0.047***</w:t>
            </w:r>
          </w:p>
        </w:tc>
        <w:tc>
          <w:tcPr>
            <w:tcW w:w="1273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0.070***</w:t>
            </w: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3B441F" w:rsidRPr="00A61A54" w:rsidRDefault="003B441F" w:rsidP="003B44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(0.008)</w:t>
            </w:r>
          </w:p>
        </w:tc>
        <w:tc>
          <w:tcPr>
            <w:tcW w:w="1273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(0.015)</w:t>
            </w: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3B441F" w:rsidRPr="00A61A54" w:rsidRDefault="003B441F" w:rsidP="003B44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 (partially open)</w:t>
            </w:r>
          </w:p>
        </w:tc>
        <w:tc>
          <w:tcPr>
            <w:tcW w:w="1484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0.051***</w:t>
            </w:r>
          </w:p>
        </w:tc>
        <w:tc>
          <w:tcPr>
            <w:tcW w:w="1273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0.066***</w:t>
            </w: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1E2EE9" w:rsidRPr="00A61A54" w:rsidRDefault="001E2E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(0.010)</w:t>
            </w:r>
          </w:p>
        </w:tc>
        <w:tc>
          <w:tcPr>
            <w:tcW w:w="1273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(0.013)</w:t>
            </w:r>
          </w:p>
        </w:tc>
        <w:tc>
          <w:tcPr>
            <w:tcW w:w="1350" w:type="dxa"/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A61A54" w:rsidRPr="0088126F" w:rsidRDefault="00A61A54" w:rsidP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>Whether municipality has hospitals, clinics or doctors (yes/no)</w:t>
            </w:r>
          </w:p>
        </w:tc>
        <w:tc>
          <w:tcPr>
            <w:tcW w:w="1484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</w:tcPr>
          <w:p w:rsidR="003B441F" w:rsidRPr="00A61A54" w:rsidRDefault="003B441F" w:rsidP="003B44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 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– 2 (open - close)</w:t>
            </w:r>
          </w:p>
        </w:tc>
        <w:tc>
          <w:tcPr>
            <w:tcW w:w="1484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0.024**</w:t>
            </w:r>
          </w:p>
        </w:tc>
        <w:tc>
          <w:tcPr>
            <w:tcW w:w="1407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0.037**</w:t>
            </w:r>
          </w:p>
        </w:tc>
      </w:tr>
      <w:tr w:rsidR="00550146" w:rsidRPr="00A61A54" w:rsidTr="00550146">
        <w:tc>
          <w:tcPr>
            <w:tcW w:w="6663" w:type="dxa"/>
          </w:tcPr>
          <w:p w:rsidR="003B441F" w:rsidRPr="00A61A54" w:rsidRDefault="003B441F" w:rsidP="003B441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(0.010)</w:t>
            </w:r>
          </w:p>
        </w:tc>
        <w:tc>
          <w:tcPr>
            <w:tcW w:w="1407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(0.018)</w:t>
            </w:r>
          </w:p>
        </w:tc>
      </w:tr>
      <w:tr w:rsidR="00550146" w:rsidRPr="00A61A54" w:rsidTr="00550146">
        <w:tc>
          <w:tcPr>
            <w:tcW w:w="6663" w:type="dxa"/>
          </w:tcPr>
          <w:p w:rsidR="003B441F" w:rsidRPr="00A61A54" w:rsidRDefault="003B441F" w:rsidP="003B44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 (partially open)</w:t>
            </w:r>
          </w:p>
        </w:tc>
        <w:tc>
          <w:tcPr>
            <w:tcW w:w="1484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0.046***</w:t>
            </w:r>
          </w:p>
        </w:tc>
        <w:tc>
          <w:tcPr>
            <w:tcW w:w="1407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:rsidR="003B441F" w:rsidRPr="00A61A54" w:rsidRDefault="003B441F" w:rsidP="003B441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0.068***</w:t>
            </w:r>
          </w:p>
        </w:tc>
      </w:tr>
      <w:tr w:rsidR="00550146" w:rsidRPr="00A61A54" w:rsidTr="00550146">
        <w:tc>
          <w:tcPr>
            <w:tcW w:w="6663" w:type="dxa"/>
            <w:tcBorders>
              <w:bottom w:val="double" w:sz="4" w:space="0" w:color="auto"/>
            </w:tcBorders>
          </w:tcPr>
          <w:p w:rsidR="001E2EE9" w:rsidRPr="00A61A54" w:rsidRDefault="001E2E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tcBorders>
              <w:bottom w:val="double" w:sz="4" w:space="0" w:color="auto"/>
            </w:tcBorders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  <w:tcBorders>
              <w:bottom w:val="double" w:sz="4" w:space="0" w:color="auto"/>
            </w:tcBorders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  <w:tcBorders>
              <w:bottom w:val="double" w:sz="4" w:space="0" w:color="auto"/>
            </w:tcBorders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(0.011)</w:t>
            </w:r>
          </w:p>
        </w:tc>
        <w:tc>
          <w:tcPr>
            <w:tcW w:w="1407" w:type="dxa"/>
            <w:tcBorders>
              <w:bottom w:val="double" w:sz="4" w:space="0" w:color="auto"/>
            </w:tcBorders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double" w:sz="4" w:space="0" w:color="auto"/>
            </w:tcBorders>
          </w:tcPr>
          <w:p w:rsidR="001E2EE9" w:rsidRPr="00A61A54" w:rsidRDefault="001E2EE9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double" w:sz="4" w:space="0" w:color="auto"/>
            </w:tcBorders>
          </w:tcPr>
          <w:p w:rsidR="001E2EE9" w:rsidRPr="00A61A54" w:rsidRDefault="00000000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(0.021)</w:t>
            </w:r>
          </w:p>
        </w:tc>
      </w:tr>
      <w:tr w:rsidR="00550146" w:rsidRPr="00A61A54" w:rsidTr="00550146">
        <w:tc>
          <w:tcPr>
            <w:tcW w:w="6663" w:type="dxa"/>
            <w:tcBorders>
              <w:top w:val="double" w:sz="4" w:space="0" w:color="auto"/>
            </w:tcBorders>
          </w:tcPr>
          <w:p w:rsidR="00A61A54" w:rsidRPr="0088126F" w:rsidRDefault="00A61A54" w:rsidP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8126F">
              <w:rPr>
                <w:rFonts w:ascii="Times New Roman" w:hAnsi="Times New Roman" w:cs="Times New Roman"/>
                <w:sz w:val="24"/>
                <w:szCs w:val="24"/>
              </w:rPr>
              <w:t>Constant</w:t>
            </w:r>
          </w:p>
        </w:tc>
        <w:tc>
          <w:tcPr>
            <w:tcW w:w="1484" w:type="dxa"/>
            <w:tcBorders>
              <w:top w:val="doub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7.171***</w:t>
            </w:r>
          </w:p>
        </w:tc>
        <w:tc>
          <w:tcPr>
            <w:tcW w:w="1216" w:type="dxa"/>
            <w:tcBorders>
              <w:top w:val="doub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7.171***</w:t>
            </w:r>
          </w:p>
        </w:tc>
        <w:tc>
          <w:tcPr>
            <w:tcW w:w="1273" w:type="dxa"/>
            <w:tcBorders>
              <w:top w:val="doub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7.166***</w:t>
            </w:r>
          </w:p>
        </w:tc>
        <w:tc>
          <w:tcPr>
            <w:tcW w:w="1407" w:type="dxa"/>
            <w:tcBorders>
              <w:top w:val="doub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6.817***</w:t>
            </w:r>
          </w:p>
        </w:tc>
        <w:tc>
          <w:tcPr>
            <w:tcW w:w="1350" w:type="dxa"/>
            <w:tcBorders>
              <w:top w:val="doub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6.816***</w:t>
            </w:r>
          </w:p>
        </w:tc>
        <w:tc>
          <w:tcPr>
            <w:tcW w:w="1350" w:type="dxa"/>
            <w:tcBorders>
              <w:top w:val="doub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6.809***</w:t>
            </w:r>
          </w:p>
        </w:tc>
      </w:tr>
      <w:tr w:rsidR="00550146" w:rsidRPr="00A61A54" w:rsidTr="00550146">
        <w:tc>
          <w:tcPr>
            <w:tcW w:w="6663" w:type="dxa"/>
          </w:tcPr>
          <w:p w:rsidR="00A61A54" w:rsidRPr="00A61A54" w:rsidRDefault="00A61A54" w:rsidP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216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(0.005)</w:t>
            </w:r>
          </w:p>
        </w:tc>
        <w:tc>
          <w:tcPr>
            <w:tcW w:w="1273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(0.006)</w:t>
            </w:r>
          </w:p>
        </w:tc>
        <w:tc>
          <w:tcPr>
            <w:tcW w:w="1407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(0.009)</w:t>
            </w:r>
          </w:p>
        </w:tc>
        <w:tc>
          <w:tcPr>
            <w:tcW w:w="1350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(0.010)</w:t>
            </w:r>
          </w:p>
        </w:tc>
        <w:tc>
          <w:tcPr>
            <w:tcW w:w="1350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(0.011)</w:t>
            </w:r>
          </w:p>
        </w:tc>
      </w:tr>
      <w:tr w:rsidR="00A61A54" w:rsidRPr="00A61A54" w:rsidTr="00550146">
        <w:tc>
          <w:tcPr>
            <w:tcW w:w="6663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3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7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50146" w:rsidRPr="00A61A54" w:rsidTr="00550146">
        <w:tc>
          <w:tcPr>
            <w:tcW w:w="6663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Observations</w:t>
            </w:r>
          </w:p>
        </w:tc>
        <w:tc>
          <w:tcPr>
            <w:tcW w:w="1484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216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273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407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  <w:tc>
          <w:tcPr>
            <w:tcW w:w="1350" w:type="dxa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218</w:t>
            </w:r>
          </w:p>
        </w:tc>
      </w:tr>
      <w:tr w:rsidR="00550146" w:rsidRPr="00A61A54" w:rsidTr="00550146">
        <w:tc>
          <w:tcPr>
            <w:tcW w:w="6663" w:type="dxa"/>
          </w:tcPr>
          <w:p w:rsidR="00A61A54" w:rsidRPr="00A61A54" w:rsidRDefault="00A61A54" w:rsidP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Adjusted R2</w:t>
            </w:r>
          </w:p>
        </w:tc>
        <w:tc>
          <w:tcPr>
            <w:tcW w:w="1484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0.0474</w:t>
            </w:r>
          </w:p>
        </w:tc>
        <w:tc>
          <w:tcPr>
            <w:tcW w:w="1216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0.0496</w:t>
            </w:r>
          </w:p>
        </w:tc>
        <w:tc>
          <w:tcPr>
            <w:tcW w:w="1273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0.0469</w:t>
            </w:r>
          </w:p>
        </w:tc>
        <w:tc>
          <w:tcPr>
            <w:tcW w:w="1407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0.0263</w:t>
            </w:r>
          </w:p>
        </w:tc>
        <w:tc>
          <w:tcPr>
            <w:tcW w:w="1350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0.0297</w:t>
            </w:r>
          </w:p>
        </w:tc>
        <w:tc>
          <w:tcPr>
            <w:tcW w:w="1350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0.0317</w:t>
            </w:r>
          </w:p>
        </w:tc>
      </w:tr>
      <w:tr w:rsidR="00550146" w:rsidRPr="00A61A54" w:rsidTr="00550146">
        <w:tc>
          <w:tcPr>
            <w:tcW w:w="6663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F - statistic</w:t>
            </w:r>
          </w:p>
        </w:tc>
        <w:tc>
          <w:tcPr>
            <w:tcW w:w="1484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25.51</w:t>
            </w:r>
          </w:p>
        </w:tc>
        <w:tc>
          <w:tcPr>
            <w:tcW w:w="1216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22.49</w:t>
            </w:r>
          </w:p>
        </w:tc>
        <w:tc>
          <w:tcPr>
            <w:tcW w:w="1273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8.48</w:t>
            </w:r>
          </w:p>
        </w:tc>
        <w:tc>
          <w:tcPr>
            <w:tcW w:w="1407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17.74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16.43</w:t>
            </w:r>
          </w:p>
        </w:tc>
        <w:tc>
          <w:tcPr>
            <w:tcW w:w="1350" w:type="dxa"/>
          </w:tcPr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sz w:val="24"/>
                <w:szCs w:val="24"/>
              </w:rPr>
              <w:t>5.96</w:t>
            </w:r>
          </w:p>
        </w:tc>
      </w:tr>
      <w:tr w:rsidR="00A61A54" w:rsidRPr="00A61A54" w:rsidTr="00550146">
        <w:tc>
          <w:tcPr>
            <w:tcW w:w="14743" w:type="dxa"/>
            <w:gridSpan w:val="7"/>
            <w:tcBorders>
              <w:top w:val="single" w:sz="4" w:space="0" w:color="auto"/>
            </w:tcBorders>
          </w:tcPr>
          <w:p w:rsidR="00A61A54" w:rsidRPr="00A61A54" w:rsidRDefault="00A61A54" w:rsidP="00A61A54">
            <w:pPr>
              <w:jc w:val="center"/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</w:pPr>
            <w:r w:rsidRPr="00A61A54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Robust Standard Errors in parentheses.</w:t>
            </w:r>
          </w:p>
          <w:p w:rsidR="00A61A54" w:rsidRPr="00A61A54" w:rsidRDefault="00A61A54" w:rsidP="00A61A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1A54">
              <w:rPr>
                <w:rFonts w:ascii="Times New Roman" w:hAnsi="Times New Roman" w:cs="Times New Roman"/>
                <w:sz w:val="24"/>
                <w:szCs w:val="24"/>
              </w:rPr>
              <w:t>*** p&lt;0.01, ** p&lt;0.05, * p&lt;0.1</w:t>
            </w:r>
          </w:p>
        </w:tc>
      </w:tr>
    </w:tbl>
    <w:p w:rsidR="001E2EE9" w:rsidRDefault="001E2EE9"/>
    <w:sectPr w:rsidR="001E2EE9" w:rsidSect="00A61A54">
      <w:pgSz w:w="15840" w:h="12240" w:orient="landscape" w:code="1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1E2EE9"/>
    <w:rsid w:val="00171CFF"/>
    <w:rsid w:val="001E2EE9"/>
    <w:rsid w:val="002C50D5"/>
    <w:rsid w:val="002F7A0E"/>
    <w:rsid w:val="003B441F"/>
    <w:rsid w:val="00550146"/>
    <w:rsid w:val="00A61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F6583D"/>
  <w15:docId w15:val="{E0207752-E865-FD4C-9397-E75691EE3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CF99F893CFF344B8C75F9D573FA738" ma:contentTypeVersion="15" ma:contentTypeDescription="Create a new document." ma:contentTypeScope="" ma:versionID="3cd160b6b4f6b1e342f87fa111102cd5">
  <xsd:schema xmlns:xsd="http://www.w3.org/2001/XMLSchema" xmlns:xs="http://www.w3.org/2001/XMLSchema" xmlns:p="http://schemas.microsoft.com/office/2006/metadata/properties" xmlns:ns2="89b79473-b938-4d00-9a21-802dc53b8c94" xmlns:ns3="1ea6b46c-d922-43d7-9f81-f5090b533099" targetNamespace="http://schemas.microsoft.com/office/2006/metadata/properties" ma:root="true" ma:fieldsID="588d276d9a9481c32c46333fa6e90327" ns2:_="" ns3:_="">
    <xsd:import namespace="89b79473-b938-4d00-9a21-802dc53b8c94"/>
    <xsd:import namespace="1ea6b46c-d922-43d7-9f81-f5090b5330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b79473-b938-4d00-9a21-802dc53b8c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bf7a4cc-9a26-4800-99dd-712719de05c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a6b46c-d922-43d7-9f81-f5090b53309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d4a2f2e-df64-44eb-a97e-4aae63239823}" ma:internalName="TaxCatchAll" ma:showField="CatchAllData" ma:web="1ea6b46c-d922-43d7-9f81-f5090b5330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b79473-b938-4d00-9a21-802dc53b8c94">
      <Terms xmlns="http://schemas.microsoft.com/office/infopath/2007/PartnerControls"/>
    </lcf76f155ced4ddcb4097134ff3c332f>
    <TaxCatchAll xmlns="1ea6b46c-d922-43d7-9f81-f5090b533099" xsi:nil="true"/>
  </documentManagement>
</p:properties>
</file>

<file path=customXml/itemProps1.xml><?xml version="1.0" encoding="utf-8"?>
<ds:datastoreItem xmlns:ds="http://schemas.openxmlformats.org/officeDocument/2006/customXml" ds:itemID="{CE46D082-0279-4959-B041-FC956848AC5C}"/>
</file>

<file path=customXml/itemProps2.xml><?xml version="1.0" encoding="utf-8"?>
<ds:datastoreItem xmlns:ds="http://schemas.openxmlformats.org/officeDocument/2006/customXml" ds:itemID="{D61ED210-993B-4E0B-8E70-630CC4CB74C8}"/>
</file>

<file path=customXml/itemProps3.xml><?xml version="1.0" encoding="utf-8"?>
<ds:datastoreItem xmlns:ds="http://schemas.openxmlformats.org/officeDocument/2006/customXml" ds:itemID="{0462A22F-0E96-46DF-B901-2FD0D05F92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A. Ziogas</cp:lastModifiedBy>
  <cp:revision>8</cp:revision>
  <dcterms:created xsi:type="dcterms:W3CDTF">2024-11-28T17:56:00Z</dcterms:created>
  <dcterms:modified xsi:type="dcterms:W3CDTF">2024-12-02T03:49:00Z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0x0101004CCF99F893CFF344B8C75F9D573FA738</vt:lpwstr>
  </property>
</Properties>
</file>